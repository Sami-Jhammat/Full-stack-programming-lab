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F25B">
      <w:pPr>
        <w:pStyle w:val="36"/>
        <w:jc w:val="center"/>
      </w:pPr>
      <w:r>
        <w:t xml:space="preserve">Lab 02 — </w:t>
      </w:r>
      <w:r>
        <w:rPr>
          <w:lang w:val="en-US"/>
        </w:rPr>
        <w:t>Front-end</w:t>
      </w:r>
      <w:r>
        <w:t xml:space="preserve"> Web Development (Interactivity) — JavaScript</w:t>
      </w:r>
    </w:p>
    <w:p w14:paraId="68532F5B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Student: </w:t>
      </w:r>
      <w:r>
        <w:rPr>
          <w:rFonts w:hint="default"/>
          <w:sz w:val="32"/>
          <w:szCs w:val="32"/>
          <w:lang w:val="en-US"/>
        </w:rPr>
        <w:t>Muhammad Sami</w:t>
      </w:r>
    </w:p>
    <w:p w14:paraId="2EFDC6E8">
      <w:pPr>
        <w:rPr>
          <w:sz w:val="32"/>
          <w:szCs w:val="32"/>
        </w:rPr>
      </w:pPr>
      <w:r>
        <w:rPr>
          <w:sz w:val="32"/>
          <w:szCs w:val="32"/>
        </w:rPr>
        <w:t xml:space="preserve">Repository URL: </w:t>
      </w:r>
      <w:r>
        <w:rPr>
          <w:rFonts w:hint="default"/>
          <w:sz w:val="32"/>
          <w:szCs w:val="32"/>
        </w:rPr>
        <w:t>https://github.com/Sami-Jhammat/Full-stack-programming-lab.git</w:t>
      </w:r>
      <w:bookmarkStart w:id="0" w:name="_GoBack"/>
      <w:bookmarkEnd w:id="0"/>
    </w:p>
    <w:p w14:paraId="0775566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Class : BSSE 6B</w:t>
      </w:r>
    </w:p>
    <w:p w14:paraId="2990598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Number: 232002</w:t>
      </w:r>
    </w:p>
    <w:p w14:paraId="434607B4">
      <w:pPr>
        <w:pStyle w:val="2"/>
      </w:pPr>
    </w:p>
    <w:p w14:paraId="365E53AE">
      <w:pPr>
        <w:pStyle w:val="2"/>
        <w:rPr>
          <w:rFonts w:hint="default"/>
          <w:lang w:val="en-US"/>
        </w:rPr>
      </w:pPr>
      <w:r>
        <w:t>Task 1: Dynamic Qui</w:t>
      </w:r>
      <w:r>
        <w:rPr>
          <w:rFonts w:hint="default"/>
          <w:lang w:val="en-US"/>
        </w:rPr>
        <w:t>z</w:t>
      </w:r>
    </w:p>
    <w:p w14:paraId="783D2DE3">
      <w:r>
        <w:drawing>
          <wp:inline distT="0" distB="0" distL="114300" distR="114300">
            <wp:extent cx="6847840" cy="664273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664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DE97">
      <w:r>
        <w:br w:type="textWrapping"/>
      </w:r>
      <w:r>
        <w:drawing>
          <wp:inline distT="0" distB="0" distL="114300" distR="114300">
            <wp:extent cx="6857365" cy="722439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72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CF87">
      <w:r>
        <w:drawing>
          <wp:inline distT="0" distB="0" distL="114300" distR="114300">
            <wp:extent cx="6853555" cy="3568700"/>
            <wp:effectExtent l="0" t="0" r="444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388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F5E2A48">
      <w:r>
        <w:drawing>
          <wp:inline distT="0" distB="0" distL="114300" distR="114300">
            <wp:extent cx="6844665" cy="3791585"/>
            <wp:effectExtent l="0" t="0" r="133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F3B61">
      <w:r>
        <w:drawing>
          <wp:inline distT="0" distB="0" distL="114300" distR="114300">
            <wp:extent cx="6847840" cy="380365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163819A">
      <w:r>
        <w:br w:type="textWrapping"/>
      </w:r>
      <w:r>
        <w:br w:type="textWrapping"/>
      </w:r>
      <w:r>
        <w:br w:type="textWrapping"/>
      </w:r>
    </w:p>
    <w:p w14:paraId="70642A13">
      <w:pPr>
        <w:pStyle w:val="2"/>
      </w:pPr>
      <w:r>
        <w:t>Task 2: Interactive Calculator</w:t>
      </w:r>
    </w:p>
    <w:p w14:paraId="0DFE3CB1">
      <w:r>
        <w:t>Screenshots to add:</w:t>
      </w:r>
    </w:p>
    <w:p w14:paraId="3EA01B56">
      <w:r>
        <w:drawing>
          <wp:inline distT="0" distB="0" distL="114300" distR="114300">
            <wp:extent cx="6854825" cy="7203440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720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740681B">
      <w:r>
        <w:drawing>
          <wp:inline distT="0" distB="0" distL="114300" distR="114300">
            <wp:extent cx="6850380" cy="6369050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1C480">
      <w:r>
        <w:drawing>
          <wp:inline distT="0" distB="0" distL="114300" distR="114300">
            <wp:extent cx="6847840" cy="3282950"/>
            <wp:effectExtent l="0" t="0" r="1016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784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30614929">
      <w:pPr>
        <w:pStyle w:val="2"/>
      </w:pPr>
      <w:r>
        <w:t>Task 3: Simple To-Do List</w:t>
      </w:r>
    </w:p>
    <w:p w14:paraId="5E6E8FB5">
      <w:r>
        <w:drawing>
          <wp:inline distT="0" distB="0" distL="114300" distR="114300">
            <wp:extent cx="6849745" cy="5948045"/>
            <wp:effectExtent l="0" t="0" r="825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594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6E2C">
      <w:r>
        <w:drawing>
          <wp:inline distT="0" distB="0" distL="114300" distR="114300">
            <wp:extent cx="6855460" cy="6206490"/>
            <wp:effectExtent l="0" t="0" r="254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62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6850380" cy="306133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160CFE3">
      <w:pPr>
        <w:pStyle w:val="2"/>
      </w:pPr>
      <w:r>
        <w:t>Task 4: Color Box Generator</w:t>
      </w:r>
    </w:p>
    <w:p w14:paraId="009D48FC">
      <w:r>
        <w:drawing>
          <wp:inline distT="0" distB="0" distL="114300" distR="114300">
            <wp:extent cx="6853555" cy="7343140"/>
            <wp:effectExtent l="0" t="0" r="444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73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37CC">
      <w:r>
        <w:drawing>
          <wp:inline distT="0" distB="0" distL="114300" distR="114300">
            <wp:extent cx="6858000" cy="651065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6855460" cy="414337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402612">
      <w:pPr>
        <w:pStyle w:val="2"/>
      </w:pPr>
      <w:r>
        <w:t>Task 5: Form Validation</w:t>
      </w:r>
    </w:p>
    <w:p w14:paraId="097436EC">
      <w:r>
        <w:drawing>
          <wp:inline distT="0" distB="0" distL="114300" distR="114300">
            <wp:extent cx="6851015" cy="5128260"/>
            <wp:effectExtent l="0" t="0" r="698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CC50">
      <w:r>
        <w:drawing>
          <wp:inline distT="0" distB="0" distL="114300" distR="114300">
            <wp:extent cx="6847205" cy="5931535"/>
            <wp:effectExtent l="0" t="0" r="1079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3969">
      <w:r>
        <w:drawing>
          <wp:inline distT="0" distB="0" distL="114300" distR="114300">
            <wp:extent cx="5076825" cy="2181225"/>
            <wp:effectExtent l="0" t="0" r="13335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C4FD"/>
    <w:p w14:paraId="3F3E6A02"/>
    <w:p w14:paraId="7A44F9A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D125D5C">
      <w:r>
        <w:drawing>
          <wp:inline distT="0" distB="0" distL="114300" distR="114300">
            <wp:extent cx="6845300" cy="3473450"/>
            <wp:effectExtent l="0" t="0" r="1270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pgBorders>
        <w:top w:val="threeDEngrave" w:color="auto" w:sz="24" w:space="1"/>
        <w:left w:val="threeDEngrave" w:color="auto" w:sz="24" w:space="4"/>
        <w:bottom w:val="threeDEngrave" w:color="auto" w:sz="24" w:space="1"/>
        <w:right w:val="threeDEngrave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A50014"/>
    <w:rsid w:val="3433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MR.Laptops</cp:lastModifiedBy>
  <dcterms:modified xsi:type="dcterms:W3CDTF">2026-02-17T10:51:23Z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65F3A48E72034596AE42D9FAB01156D8_12</vt:lpwstr>
  </property>
</Properties>
</file>